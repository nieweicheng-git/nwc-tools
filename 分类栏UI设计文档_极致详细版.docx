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FD77D">
      <w:pPr>
        <w:pStyle w:val="3"/>
        <w:jc w:val="center"/>
      </w:pPr>
      <w:r>
        <w:t>小工具百宝箱 - 分类栏UI设计文档（极致详细版）</w:t>
      </w:r>
    </w:p>
    <w:p w14:paraId="3A2148C6">
      <w:bookmarkStart w:id="0" w:name="_GoBack"/>
      <w:bookmarkEnd w:id="0"/>
    </w:p>
    <w:p w14:paraId="36FA4074">
      <w:pPr>
        <w:pStyle w:val="3"/>
      </w:pPr>
      <w:r>
        <w:t>1. 基础信息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2D5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482D3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项目</w:t>
            </w:r>
          </w:p>
        </w:tc>
        <w:tc>
          <w:tcPr>
            <w:tcW w:w="4320" w:type="dxa"/>
          </w:tcPr>
          <w:p w14:paraId="16C157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内容</w:t>
            </w:r>
          </w:p>
        </w:tc>
      </w:tr>
      <w:tr w14:paraId="43AA0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6B3C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设计对象</w:t>
            </w:r>
          </w:p>
        </w:tc>
        <w:tc>
          <w:tcPr>
            <w:tcW w:w="4320" w:type="dxa"/>
          </w:tcPr>
          <w:p w14:paraId="679DB93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小工具百宝箱 - 分类筛选栏UI</w:t>
            </w:r>
          </w:p>
        </w:tc>
      </w:tr>
      <w:tr w14:paraId="7901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311F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设计目标</w:t>
            </w:r>
          </w:p>
        </w:tc>
        <w:tc>
          <w:tcPr>
            <w:tcW w:w="4320" w:type="dxa"/>
          </w:tcPr>
          <w:p w14:paraId="524D4B1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解决原UI丑、文字展示不全的问题，打造美观、大气、丝滑的分类UI</w:t>
            </w:r>
          </w:p>
        </w:tc>
      </w:tr>
      <w:tr w14:paraId="4447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8FEC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终端</w:t>
            </w:r>
          </w:p>
        </w:tc>
        <w:tc>
          <w:tcPr>
            <w:tcW w:w="4320" w:type="dxa"/>
          </w:tcPr>
          <w:p w14:paraId="5CA0FD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仅Web端（PC浏览器）</w:t>
            </w:r>
          </w:p>
        </w:tc>
      </w:tr>
      <w:tr w14:paraId="02D8C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B3628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包含分类</w:t>
            </w:r>
          </w:p>
        </w:tc>
        <w:tc>
          <w:tcPr>
            <w:tcW w:w="4320" w:type="dxa"/>
          </w:tcPr>
          <w:p w14:paraId="2AF687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推荐、开发工具、设计工具、办公工具、系统工具、娱乐工具、自研、第三方、全部、添加工具</w:t>
            </w:r>
          </w:p>
        </w:tc>
      </w:tr>
    </w:tbl>
    <w:p w14:paraId="6E1C9603"/>
    <w:p w14:paraId="318A7C72">
      <w:pPr>
        <w:pStyle w:val="3"/>
      </w:pPr>
      <w:r>
        <w:t>2. 分类栏整体设计（极致详细）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5F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5B41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w="2880" w:type="dxa"/>
          </w:tcPr>
          <w:p w14:paraId="0751105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w="2880" w:type="dxa"/>
          </w:tcPr>
          <w:p w14:paraId="46268E0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3BA8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9FCA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整体栏高度</w:t>
            </w:r>
          </w:p>
        </w:tc>
        <w:tc>
          <w:tcPr>
            <w:tcW w:w="2880" w:type="dxa"/>
          </w:tcPr>
          <w:p w14:paraId="7341D0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48px</w:t>
            </w:r>
          </w:p>
        </w:tc>
        <w:tc>
          <w:tcPr>
            <w:tcW w:w="2880" w:type="dxa"/>
          </w:tcPr>
          <w:p w14:paraId="0009F7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PC端适配的高度，保证点击区域足够大，符合Fitts定律</w:t>
            </w:r>
          </w:p>
        </w:tc>
      </w:tr>
      <w:tr w14:paraId="60A5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FFD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整体栏内边距</w:t>
            </w:r>
          </w:p>
        </w:tc>
        <w:tc>
          <w:tcPr>
            <w:tcW w:w="2880" w:type="dxa"/>
          </w:tcPr>
          <w:p w14:paraId="5810383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上下0px，左右0px</w:t>
            </w:r>
          </w:p>
        </w:tc>
        <w:tc>
          <w:tcPr>
            <w:tcW w:w="2880" w:type="dxa"/>
          </w:tcPr>
          <w:p w14:paraId="2CB9DB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内部标签的间距单独控制</w:t>
            </w:r>
          </w:p>
        </w:tc>
      </w:tr>
      <w:tr w14:paraId="771D6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B1B0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整体栏背景</w:t>
            </w:r>
          </w:p>
        </w:tc>
        <w:tc>
          <w:tcPr>
            <w:tcW w:w="2880" w:type="dxa"/>
          </w:tcPr>
          <w:p w14:paraId="645DEE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浅色：rgba(255,255,255,0.7)；深色：rgba(30,30,36,0.7)</w:t>
            </w:r>
          </w:p>
        </w:tc>
        <w:tc>
          <w:tcPr>
            <w:tcW w:w="2880" w:type="dxa"/>
          </w:tcPr>
          <w:p w14:paraId="353C9B6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毛玻璃背景，和整体页面的毛玻璃风格统一，高级通透</w:t>
            </w:r>
          </w:p>
        </w:tc>
      </w:tr>
      <w:tr w14:paraId="5014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E1937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整体栏毛玻璃效果</w:t>
            </w:r>
          </w:p>
        </w:tc>
        <w:tc>
          <w:tcPr>
            <w:tcW w:w="2880" w:type="dxa"/>
          </w:tcPr>
          <w:p w14:paraId="710BF41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backdrop-filter: blur(12px)</w:t>
            </w:r>
          </w:p>
        </w:tc>
        <w:tc>
          <w:tcPr>
            <w:tcW w:w="2880" w:type="dxa"/>
          </w:tcPr>
          <w:p w14:paraId="75FF9CF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PC端浏览器完美支持，营造高级质感</w:t>
            </w:r>
          </w:p>
        </w:tc>
      </w:tr>
      <w:tr w14:paraId="000E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338EA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整体栏圆角</w:t>
            </w:r>
          </w:p>
        </w:tc>
        <w:tc>
          <w:tcPr>
            <w:tcW w:w="2880" w:type="dxa"/>
          </w:tcPr>
          <w:p w14:paraId="09543B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24px</w:t>
            </w:r>
          </w:p>
        </w:tc>
        <w:tc>
          <w:tcPr>
            <w:tcW w:w="2880" w:type="dxa"/>
          </w:tcPr>
          <w:p w14:paraId="43F5C1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大圆角，和整体页面的圆角风格统一，大气美观</w:t>
            </w:r>
          </w:p>
        </w:tc>
      </w:tr>
      <w:tr w14:paraId="25B9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7C50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整体栏阴影</w:t>
            </w:r>
          </w:p>
        </w:tc>
        <w:tc>
          <w:tcPr>
            <w:tcW w:w="2880" w:type="dxa"/>
          </w:tcPr>
          <w:p w14:paraId="4E184E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0 2px 8px rgba(0,0,0,0.06)</w:t>
            </w:r>
          </w:p>
        </w:tc>
        <w:tc>
          <w:tcPr>
            <w:tcW w:w="2880" w:type="dxa"/>
          </w:tcPr>
          <w:p w14:paraId="0290334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轻量阴影，和卡片的阴影统一，分层视觉</w:t>
            </w:r>
          </w:p>
        </w:tc>
      </w:tr>
      <w:tr w14:paraId="385B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1131B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整体栏宽度</w:t>
            </w:r>
          </w:p>
        </w:tc>
        <w:tc>
          <w:tcPr>
            <w:tcW w:w="2880" w:type="dxa"/>
          </w:tcPr>
          <w:p w14:paraId="249692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PC端：100%宽度，最大1200px，居中显示</w:t>
            </w:r>
          </w:p>
        </w:tc>
        <w:tc>
          <w:tcPr>
            <w:tcW w:w="2880" w:type="dxa"/>
          </w:tcPr>
          <w:p w14:paraId="488293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大屏下不会过宽，小屏下自适应</w:t>
            </w:r>
          </w:p>
        </w:tc>
      </w:tr>
      <w:tr w14:paraId="645A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E1EF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整体栏滚动</w:t>
            </w:r>
          </w:p>
        </w:tc>
        <w:tc>
          <w:tcPr>
            <w:tcW w:w="2880" w:type="dxa"/>
          </w:tcPr>
          <w:p w14:paraId="490AFD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小屏时，内部标签可横向滚动，隐藏滚动条，支持鼠标滚轮滚动</w:t>
            </w:r>
          </w:p>
        </w:tc>
        <w:tc>
          <w:tcPr>
            <w:tcW w:w="2880" w:type="dxa"/>
          </w:tcPr>
          <w:p w14:paraId="6D8C0D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小屏下用户可以滑动查看所有分类，不会挤在一起</w:t>
            </w:r>
          </w:p>
        </w:tc>
      </w:tr>
    </w:tbl>
    <w:p w14:paraId="27E125B4"/>
    <w:p w14:paraId="0418DF0C">
      <w:pPr>
        <w:pStyle w:val="3"/>
      </w:pPr>
      <w:r>
        <w:t>3. 单个分类标签设计（极致详细）</w:t>
      </w:r>
    </w:p>
    <w:p w14:paraId="51AE40D2">
      <w:r>
        <w:t>所有分类标签，统一设计，保证美观、文字完全展示、居中对齐：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C7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C7E388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w="2880" w:type="dxa"/>
          </w:tcPr>
          <w:p w14:paraId="1ED3739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w="2880" w:type="dxa"/>
          </w:tcPr>
          <w:p w14:paraId="5C5AAC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3475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0E4F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标签最小宽度</w:t>
            </w:r>
          </w:p>
        </w:tc>
        <w:tc>
          <w:tcPr>
            <w:tcW w:w="2880" w:type="dxa"/>
          </w:tcPr>
          <w:p w14:paraId="14266A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80px</w:t>
            </w:r>
          </w:p>
        </w:tc>
        <w:tc>
          <w:tcPr>
            <w:tcW w:w="2880" w:type="dxa"/>
          </w:tcPr>
          <w:p w14:paraId="6CF06A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保证小的文字也有足够的点击区域，不会太小</w:t>
            </w:r>
          </w:p>
        </w:tc>
      </w:tr>
      <w:tr w14:paraId="2708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0716B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标签最大宽度</w:t>
            </w:r>
          </w:p>
        </w:tc>
        <w:tc>
          <w:tcPr>
            <w:tcW w:w="2880" w:type="dxa"/>
          </w:tcPr>
          <w:p w14:paraId="092637A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140px</w:t>
            </w:r>
          </w:p>
        </w:tc>
        <w:tc>
          <w:tcPr>
            <w:tcW w:w="2880" w:type="dxa"/>
          </w:tcPr>
          <w:p w14:paraId="1BAB50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保证长文字也不会过宽，超出的话？不，我们的分类文字都很短，不会超出，所有文字都能完全展示</w:t>
            </w:r>
          </w:p>
        </w:tc>
      </w:tr>
      <w:tr w14:paraId="0964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4869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标签高度</w:t>
            </w:r>
          </w:p>
        </w:tc>
        <w:tc>
          <w:tcPr>
            <w:tcW w:w="2880" w:type="dxa"/>
          </w:tcPr>
          <w:p w14:paraId="550A4A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36px</w:t>
            </w:r>
          </w:p>
        </w:tc>
        <w:tc>
          <w:tcPr>
            <w:tcW w:w="2880" w:type="dxa"/>
          </w:tcPr>
          <w:p w14:paraId="7FA7F9B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和整体栏适配，上下居中</w:t>
            </w:r>
          </w:p>
        </w:tc>
      </w:tr>
      <w:tr w14:paraId="10110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E657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标签内边距</w:t>
            </w:r>
          </w:p>
        </w:tc>
        <w:tc>
          <w:tcPr>
            <w:tcW w:w="2880" w:type="dxa"/>
          </w:tcPr>
          <w:p w14:paraId="5805F50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上下8px，左右16px</w:t>
            </w:r>
          </w:p>
        </w:tc>
        <w:tc>
          <w:tcPr>
            <w:tcW w:w="2880" w:type="dxa"/>
          </w:tcPr>
          <w:p w14:paraId="41A92D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内边距足够，文字不会挤，同时保证文字完全展示</w:t>
            </w:r>
          </w:p>
        </w:tc>
      </w:tr>
      <w:tr w14:paraId="4980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60F3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标签圆角</w:t>
            </w:r>
          </w:p>
        </w:tc>
        <w:tc>
          <w:tcPr>
            <w:tcW w:w="2880" w:type="dxa"/>
          </w:tcPr>
          <w:p w14:paraId="4B9488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18px</w:t>
            </w:r>
          </w:p>
        </w:tc>
        <w:tc>
          <w:tcPr>
            <w:tcW w:w="2880" w:type="dxa"/>
          </w:tcPr>
          <w:p w14:paraId="6CCFF6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大圆角，和整体的圆角风格统一，大气美观</w:t>
            </w:r>
          </w:p>
        </w:tc>
      </w:tr>
      <w:tr w14:paraId="0359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0BC21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文字对齐</w:t>
            </w:r>
          </w:p>
        </w:tc>
        <w:tc>
          <w:tcPr>
            <w:tcW w:w="2880" w:type="dxa"/>
          </w:tcPr>
          <w:p w14:paraId="16CC41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**完全水平、垂直居中**</w:t>
            </w:r>
          </w:p>
        </w:tc>
        <w:tc>
          <w:tcPr>
            <w:tcW w:w="2880" w:type="dxa"/>
          </w:tcPr>
          <w:p w14:paraId="635D2DB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所有标签的文字，不管长短，都完全居中，不会左对齐或者右对齐，保证美观</w:t>
            </w:r>
          </w:p>
        </w:tc>
      </w:tr>
      <w:tr w14:paraId="6B8B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3E05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文字大小</w:t>
            </w:r>
          </w:p>
        </w:tc>
        <w:tc>
          <w:tcPr>
            <w:tcW w:w="2880" w:type="dxa"/>
          </w:tcPr>
          <w:p w14:paraId="601862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14px</w:t>
            </w:r>
          </w:p>
        </w:tc>
        <w:tc>
          <w:tcPr>
            <w:tcW w:w="2880" w:type="dxa"/>
          </w:tcPr>
          <w:p w14:paraId="7C93E5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PC端合适的大小，清晰易读，不会太小</w:t>
            </w:r>
          </w:p>
        </w:tc>
      </w:tr>
      <w:tr w14:paraId="424E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0E91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字重</w:t>
            </w:r>
          </w:p>
        </w:tc>
        <w:tc>
          <w:tcPr>
            <w:tcW w:w="2880" w:type="dxa"/>
          </w:tcPr>
          <w:p w14:paraId="4744773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未选中：400（常规）；选中：500（中等）</w:t>
            </w:r>
          </w:p>
        </w:tc>
        <w:tc>
          <w:tcPr>
            <w:tcW w:w="2880" w:type="dxa"/>
          </w:tcPr>
          <w:p w14:paraId="3C610C5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选中的文字稍微加粗，突出选中态</w:t>
            </w:r>
          </w:p>
        </w:tc>
      </w:tr>
      <w:tr w14:paraId="3F0BE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EDDBF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文字行高</w:t>
            </w:r>
          </w:p>
        </w:tc>
        <w:tc>
          <w:tcPr>
            <w:tcW w:w="2880" w:type="dxa"/>
          </w:tcPr>
          <w:p w14:paraId="1252EC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1.2</w:t>
            </w:r>
          </w:p>
        </w:tc>
        <w:tc>
          <w:tcPr>
            <w:tcW w:w="2880" w:type="dxa"/>
          </w:tcPr>
          <w:p w14:paraId="45588A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行高合适，文字不会挤在一起</w:t>
            </w:r>
          </w:p>
        </w:tc>
      </w:tr>
      <w:tr w14:paraId="3BDF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0EE7A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标签间距</w:t>
            </w:r>
          </w:p>
        </w:tc>
        <w:tc>
          <w:tcPr>
            <w:tcW w:w="2880" w:type="dxa"/>
          </w:tcPr>
          <w:p w14:paraId="78AC3D7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每个标签之间的间距：8px</w:t>
            </w:r>
          </w:p>
        </w:tc>
        <w:tc>
          <w:tcPr>
            <w:tcW w:w="2880" w:type="dxa"/>
          </w:tcPr>
          <w:p w14:paraId="4A9CEF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标签之间有足够的间距，不会挤在一起，美观</w:t>
            </w:r>
          </w:p>
        </w:tc>
      </w:tr>
      <w:tr w14:paraId="1D8F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283C2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文字截断</w:t>
            </w:r>
          </w:p>
        </w:tc>
        <w:tc>
          <w:tcPr>
            <w:tcW w:w="2880" w:type="dxa"/>
          </w:tcPr>
          <w:p w14:paraId="76C451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**永不截断**，所有文字都100%完全展示</w:t>
            </w:r>
          </w:p>
        </w:tc>
        <w:tc>
          <w:tcPr>
            <w:tcW w:w="2880" w:type="dxa"/>
          </w:tcPr>
          <w:p w14:paraId="680AC8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解决原来的文字展示不全的问题，所有分类的文字都能完整显示，不会省略号</w:t>
            </w:r>
          </w:p>
        </w:tc>
      </w:tr>
      <w:tr w14:paraId="1AE4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5DEA3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自适应宽度</w:t>
            </w:r>
          </w:p>
        </w:tc>
        <w:tc>
          <w:tcPr>
            <w:tcW w:w="2880" w:type="dxa"/>
          </w:tcPr>
          <w:p w14:paraId="6C223F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每个标签的宽度，根据文字的长度自动适配，文字长的标签宽一点，短的窄一点</w:t>
            </w:r>
          </w:p>
        </w:tc>
        <w:tc>
          <w:tcPr>
            <w:tcW w:w="2880" w:type="dxa"/>
          </w:tcPr>
          <w:p w14:paraId="33C7A4B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保证每个标签的宽度刚好适配文字，不会浪费空间，也不会挤</w:t>
            </w:r>
          </w:p>
        </w:tc>
      </w:tr>
      <w:tr w14:paraId="071C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ED1E7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点击区域</w:t>
            </w:r>
          </w:p>
        </w:tc>
        <w:tc>
          <w:tcPr>
            <w:tcW w:w="2880" w:type="dxa"/>
          </w:tcPr>
          <w:p w14:paraId="217674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整个标签都是点击区域，包括内边距，大小足够，符合PC端的点击需求，不会点不到</w:t>
            </w:r>
          </w:p>
        </w:tc>
        <w:tc>
          <w:tcPr>
            <w:tcW w:w="2880" w:type="dxa"/>
          </w:tcPr>
          <w:p w14:paraId="5B432BF5">
            <w:pPr>
              <w:spacing w:after="0" w:line="240" w:lineRule="auto"/>
            </w:pPr>
          </w:p>
        </w:tc>
      </w:tr>
      <w:tr w14:paraId="36DCE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CF484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悬停显示</w:t>
            </w:r>
          </w:p>
        </w:tc>
        <w:tc>
          <w:tcPr>
            <w:tcW w:w="2880" w:type="dxa"/>
          </w:tcPr>
          <w:p w14:paraId="252B548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鼠标悬停时，标签背景稍微加深，不会有任何文字截断，悬停提示都不需要，因为文字已经完全展示了</w:t>
            </w:r>
          </w:p>
        </w:tc>
        <w:tc>
          <w:tcPr>
            <w:tcW w:w="2880" w:type="dxa"/>
          </w:tcPr>
          <w:p w14:paraId="4B01E9D6">
            <w:pPr>
              <w:spacing w:after="0" w:line="240" w:lineRule="auto"/>
            </w:pPr>
          </w:p>
        </w:tc>
      </w:tr>
    </w:tbl>
    <w:p w14:paraId="3507AD70"/>
    <w:p w14:paraId="0A59036E">
      <w:pPr>
        <w:pStyle w:val="3"/>
      </w:pPr>
      <w:r>
        <w:t>4. 选中态与未选中态设计（极致详细）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2149"/>
        <w:gridCol w:w="2416"/>
        <w:gridCol w:w="2146"/>
      </w:tblGrid>
      <w:tr w14:paraId="6D32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F2228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状态</w:t>
            </w:r>
          </w:p>
        </w:tc>
        <w:tc>
          <w:tcPr>
            <w:tcW w:w="2160" w:type="dxa"/>
          </w:tcPr>
          <w:p w14:paraId="775069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详细样式</w:t>
            </w:r>
          </w:p>
        </w:tc>
        <w:tc>
          <w:tcPr>
            <w:tcW w:w="2160" w:type="dxa"/>
          </w:tcPr>
          <w:p w14:paraId="23DB9E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色值（浅色/深色）</w:t>
            </w:r>
          </w:p>
        </w:tc>
        <w:tc>
          <w:tcPr>
            <w:tcW w:w="2160" w:type="dxa"/>
          </w:tcPr>
          <w:p w14:paraId="6A55E66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5662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1559D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未选中态</w:t>
            </w:r>
          </w:p>
        </w:tc>
        <w:tc>
          <w:tcPr>
            <w:tcW w:w="2160" w:type="dxa"/>
          </w:tcPr>
          <w:p w14:paraId="5FD23C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背景透明，文字灰色</w:t>
            </w:r>
          </w:p>
        </w:tc>
        <w:tc>
          <w:tcPr>
            <w:tcW w:w="2160" w:type="dxa"/>
          </w:tcPr>
          <w:p w14:paraId="50B278B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文字：#64748B / #A1A1AA</w:t>
            </w:r>
          </w:p>
        </w:tc>
        <w:tc>
          <w:tcPr>
            <w:tcW w:w="2160" w:type="dxa"/>
          </w:tcPr>
          <w:p w14:paraId="6952350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未选中的标签，背景透明，不会抢戏，突出选中的</w:t>
            </w:r>
          </w:p>
        </w:tc>
      </w:tr>
      <w:tr w14:paraId="211F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81FC5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选中态</w:t>
            </w:r>
          </w:p>
        </w:tc>
        <w:tc>
          <w:tcPr>
            <w:tcW w:w="2160" w:type="dxa"/>
          </w:tcPr>
          <w:p w14:paraId="7B6C65B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背景渐变，文字白色</w:t>
            </w:r>
          </w:p>
        </w:tc>
        <w:tc>
          <w:tcPr>
            <w:tcW w:w="2160" w:type="dxa"/>
          </w:tcPr>
          <w:p w14:paraId="7E6287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背景：linear-gradient(90deg, #6366F1 0%, #8B5CF6 100%)；文字：#FFFFFF</w:t>
            </w:r>
          </w:p>
        </w:tc>
        <w:tc>
          <w:tcPr>
            <w:tcW w:w="2160" w:type="dxa"/>
          </w:tcPr>
          <w:p w14:paraId="7D10FF0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选中的标签，用渐变背景，突出显示，和整体的主色调统一，高级感拉满</w:t>
            </w:r>
          </w:p>
        </w:tc>
      </w:tr>
      <w:tr w14:paraId="14630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07C06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选中态动画</w:t>
            </w:r>
          </w:p>
        </w:tc>
        <w:tc>
          <w:tcPr>
            <w:tcW w:w="2160" w:type="dxa"/>
          </w:tcPr>
          <w:p w14:paraId="3D7199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切换选中时，背景的过渡时长0.25s，ease-out</w:t>
            </w:r>
          </w:p>
        </w:tc>
        <w:tc>
          <w:tcPr>
            <w:tcW w:w="2160" w:type="dxa"/>
          </w:tcPr>
          <w:p w14:paraId="6FDBE7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丝滑的过渡，不会突兀，点击的时候有丝滑的变化</w:t>
            </w:r>
          </w:p>
        </w:tc>
        <w:tc>
          <w:tcPr>
            <w:tcW w:w="2160" w:type="dxa"/>
          </w:tcPr>
          <w:p w14:paraId="1F1CE8C1">
            <w:pPr>
              <w:spacing w:after="0" w:line="240" w:lineRule="auto"/>
            </w:pPr>
          </w:p>
        </w:tc>
      </w:tr>
      <w:tr w14:paraId="6F48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B2E1B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悬停态（未选中）</w:t>
            </w:r>
          </w:p>
        </w:tc>
        <w:tc>
          <w:tcPr>
            <w:tcW w:w="2160" w:type="dxa"/>
          </w:tcPr>
          <w:p w14:paraId="322CAC9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背景浅灰，文字加深</w:t>
            </w:r>
          </w:p>
        </w:tc>
        <w:tc>
          <w:tcPr>
            <w:tcW w:w="2160" w:type="dxa"/>
          </w:tcPr>
          <w:p w14:paraId="486504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背景：rgba(99,102,241,0.05) / rgba(99,102,241,0.1)；文字：#475569 / #D1D5DB</w:t>
            </w:r>
          </w:p>
        </w:tc>
        <w:tc>
          <w:tcPr>
            <w:tcW w:w="2160" w:type="dxa"/>
          </w:tcPr>
          <w:p w14:paraId="15701D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鼠标悬停时，背景稍微加深，提示用户可以点击</w:t>
            </w:r>
          </w:p>
        </w:tc>
      </w:tr>
      <w:tr w14:paraId="2432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9913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悬停态（选中）</w:t>
            </w:r>
          </w:p>
        </w:tc>
        <w:tc>
          <w:tcPr>
            <w:tcW w:w="2160" w:type="dxa"/>
          </w:tcPr>
          <w:p w14:paraId="6596C04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背景渐变加深，文字不变</w:t>
            </w:r>
          </w:p>
        </w:tc>
        <w:tc>
          <w:tcPr>
            <w:tcW w:w="2160" w:type="dxa"/>
          </w:tcPr>
          <w:p w14:paraId="65E1224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背景：linear-gradient(90deg, #4F46E5 0%, #7C3AED 100%)</w:t>
            </w:r>
          </w:p>
        </w:tc>
        <w:tc>
          <w:tcPr>
            <w:tcW w:w="2160" w:type="dxa"/>
          </w:tcPr>
          <w:p w14:paraId="527181F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选中的标签悬停时，背景稍微加深，有反馈</w:t>
            </w:r>
          </w:p>
        </w:tc>
      </w:tr>
    </w:tbl>
    <w:p w14:paraId="2C5D63FB"/>
    <w:p w14:paraId="0783A500">
      <w:pPr>
        <w:pStyle w:val="3"/>
      </w:pPr>
      <w:r>
        <w:t>5. 特殊标签：「添加工具」设计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AF2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D1C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w="2880" w:type="dxa"/>
          </w:tcPr>
          <w:p w14:paraId="501311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w="2880" w:type="dxa"/>
          </w:tcPr>
          <w:p w14:paraId="0E51A6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6EC6C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F9B6F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特殊样式</w:t>
            </w:r>
          </w:p>
        </w:tc>
        <w:tc>
          <w:tcPr>
            <w:tcW w:w="2880" w:type="dxa"/>
          </w:tcPr>
          <w:p w14:paraId="1921E31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和选中态的样式一致，渐变背景，白色文字，突出显示</w:t>
            </w:r>
          </w:p>
        </w:tc>
        <w:tc>
          <w:tcPr>
            <w:tcW w:w="2880" w:type="dxa"/>
          </w:tcPr>
          <w:p w14:paraId="63FBD4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因为添加工具是操作按钮，需要突出，让用户一眼看到</w:t>
            </w:r>
          </w:p>
        </w:tc>
      </w:tr>
      <w:tr w14:paraId="0E4D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15C4C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图标</w:t>
            </w:r>
          </w:p>
        </w:tc>
        <w:tc>
          <w:tcPr>
            <w:tcW w:w="2880" w:type="dxa"/>
          </w:tcPr>
          <w:p w14:paraId="51A3C0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前面加「➕」图标，和文字一起居中</w:t>
            </w:r>
          </w:p>
        </w:tc>
        <w:tc>
          <w:tcPr>
            <w:tcW w:w="2880" w:type="dxa"/>
          </w:tcPr>
          <w:p w14:paraId="46B7F9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图标和文字一起，居中显示，清晰</w:t>
            </w:r>
          </w:p>
        </w:tc>
      </w:tr>
      <w:tr w14:paraId="004E3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D75FB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宽度</w:t>
            </w:r>
          </w:p>
        </w:tc>
        <w:tc>
          <w:tcPr>
            <w:tcW w:w="2880" w:type="dxa"/>
          </w:tcPr>
          <w:p w14:paraId="4FEAA93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自适应，根据文字长度，最小100px</w:t>
            </w:r>
          </w:p>
        </w:tc>
        <w:tc>
          <w:tcPr>
            <w:tcW w:w="2880" w:type="dxa"/>
          </w:tcPr>
          <w:p w14:paraId="5A098FF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保证文字和图标都能完全展示</w:t>
            </w:r>
          </w:p>
        </w:tc>
      </w:tr>
      <w:tr w14:paraId="46B5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AA89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交互</w:t>
            </w:r>
          </w:p>
        </w:tc>
        <w:tc>
          <w:tcPr>
            <w:tcW w:w="2880" w:type="dxa"/>
          </w:tcPr>
          <w:p w14:paraId="7D7C74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和其他标签一样，点击弹出添加工具的弹窗，悬停背景加深</w:t>
            </w:r>
          </w:p>
        </w:tc>
        <w:tc>
          <w:tcPr>
            <w:tcW w:w="2880" w:type="dxa"/>
          </w:tcPr>
          <w:p w14:paraId="3CDE9B7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交互统一，用户习惯一致</w:t>
            </w:r>
          </w:p>
        </w:tc>
      </w:tr>
    </w:tbl>
    <w:p w14:paraId="29093ABC"/>
    <w:p w14:paraId="770D6D0D">
      <w:pPr>
        <w:pStyle w:val="3"/>
      </w:pPr>
      <w:r>
        <w:t>6. 筛选标签：「自研」「第三方」设计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653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AD5C9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w="2880" w:type="dxa"/>
          </w:tcPr>
          <w:p w14:paraId="11ADB55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w="2880" w:type="dxa"/>
          </w:tcPr>
          <w:p w14:paraId="0D7543A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44F5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1A68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样式</w:t>
            </w:r>
          </w:p>
        </w:tc>
        <w:tc>
          <w:tcPr>
            <w:tcW w:w="2880" w:type="dxa"/>
          </w:tcPr>
          <w:p w14:paraId="2FB22D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和普通分类标签完全一致，统一风格</w:t>
            </w:r>
          </w:p>
        </w:tc>
        <w:tc>
          <w:tcPr>
            <w:tcW w:w="2880" w:type="dxa"/>
          </w:tcPr>
          <w:p w14:paraId="5C1942B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不会有不一样的样式，保证整体统一</w:t>
            </w:r>
          </w:p>
        </w:tc>
      </w:tr>
      <w:tr w14:paraId="1729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635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功能</w:t>
            </w:r>
          </w:p>
        </w:tc>
        <w:tc>
          <w:tcPr>
            <w:tcW w:w="2880" w:type="dxa"/>
          </w:tcPr>
          <w:p w14:paraId="3DA564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点击后，筛选出对应来源的工具，和分类的功能一样</w:t>
            </w:r>
          </w:p>
        </w:tc>
        <w:tc>
          <w:tcPr>
            <w:tcW w:w="2880" w:type="dxa"/>
          </w:tcPr>
          <w:p w14:paraId="027610D9">
            <w:pPr>
              <w:spacing w:after="0" w:line="240" w:lineRule="auto"/>
            </w:pPr>
          </w:p>
        </w:tc>
      </w:tr>
      <w:tr w14:paraId="55D5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DD78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选中态</w:t>
            </w:r>
          </w:p>
        </w:tc>
        <w:tc>
          <w:tcPr>
            <w:tcW w:w="2880" w:type="dxa"/>
          </w:tcPr>
          <w:p w14:paraId="3636E58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和分类的选中态一样，渐变背景，白色文字</w:t>
            </w:r>
          </w:p>
        </w:tc>
        <w:tc>
          <w:tcPr>
            <w:tcW w:w="2880" w:type="dxa"/>
          </w:tcPr>
          <w:p w14:paraId="2BAE2086">
            <w:pPr>
              <w:spacing w:after="0" w:line="240" w:lineRule="auto"/>
            </w:pPr>
          </w:p>
        </w:tc>
      </w:tr>
      <w:tr w14:paraId="19E6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C9327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未选中态</w:t>
            </w:r>
          </w:p>
        </w:tc>
        <w:tc>
          <w:tcPr>
            <w:tcW w:w="2880" w:type="dxa"/>
          </w:tcPr>
          <w:p w14:paraId="7EE1FF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和分类的未选中态一样，透明背景，灰色文字</w:t>
            </w:r>
          </w:p>
        </w:tc>
        <w:tc>
          <w:tcPr>
            <w:tcW w:w="2880" w:type="dxa"/>
          </w:tcPr>
          <w:p w14:paraId="482B8270">
            <w:pPr>
              <w:spacing w:after="0" w:line="240" w:lineRule="auto"/>
            </w:pPr>
          </w:p>
        </w:tc>
      </w:tr>
      <w:tr w14:paraId="5287D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676E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文字</w:t>
            </w:r>
          </w:p>
        </w:tc>
        <w:tc>
          <w:tcPr>
            <w:tcW w:w="2880" w:type="dxa"/>
          </w:tcPr>
          <w:p w14:paraId="3AFEB3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完全展示，不会截断，居中对齐</w:t>
            </w:r>
          </w:p>
        </w:tc>
        <w:tc>
          <w:tcPr>
            <w:tcW w:w="2880" w:type="dxa"/>
          </w:tcPr>
          <w:p w14:paraId="74E720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和其他标签一样，文字完全展示，居中</w:t>
            </w:r>
          </w:p>
        </w:tc>
      </w:tr>
    </w:tbl>
    <w:p w14:paraId="04D83435"/>
    <w:p w14:paraId="4C5CF943">
      <w:pPr>
        <w:pStyle w:val="3"/>
      </w:pPr>
      <w:r>
        <w:t>7. 交互细节（极致详细）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55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EF42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交互</w:t>
            </w:r>
          </w:p>
        </w:tc>
        <w:tc>
          <w:tcPr>
            <w:tcW w:w="2880" w:type="dxa"/>
          </w:tcPr>
          <w:p w14:paraId="7EAA1D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详细细节</w:t>
            </w:r>
          </w:p>
        </w:tc>
        <w:tc>
          <w:tcPr>
            <w:tcW w:w="2880" w:type="dxa"/>
          </w:tcPr>
          <w:p w14:paraId="704F27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3FAF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57A00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点击分类</w:t>
            </w:r>
          </w:p>
        </w:tc>
        <w:tc>
          <w:tcPr>
            <w:tcW w:w="2880" w:type="dxa"/>
          </w:tcPr>
          <w:p w14:paraId="4C26E98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点击后，标签的选中态丝滑过渡，同时下面的工具卡片淡入淡出过滤，时长0.3s</w:t>
            </w:r>
          </w:p>
        </w:tc>
        <w:tc>
          <w:tcPr>
            <w:tcW w:w="2880" w:type="dxa"/>
          </w:tcPr>
          <w:p w14:paraId="097F0A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丝滑的过渡，不会突兀</w:t>
            </w:r>
          </w:p>
        </w:tc>
      </w:tr>
      <w:tr w14:paraId="0A5FD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438F8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下划线移动动画</w:t>
            </w:r>
          </w:p>
        </w:tc>
        <w:tc>
          <w:tcPr>
            <w:tcW w:w="2880" w:type="dxa"/>
          </w:tcPr>
          <w:p w14:paraId="7E7E241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原来的下划线动画去掉，换成背景的过渡，更高级，更丝滑</w:t>
            </w:r>
          </w:p>
        </w:tc>
        <w:tc>
          <w:tcPr>
            <w:tcW w:w="2880" w:type="dxa"/>
          </w:tcPr>
          <w:p w14:paraId="61FACDA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原来的下划线太普通，现在用背景的过渡，更高级</w:t>
            </w:r>
          </w:p>
        </w:tc>
      </w:tr>
      <w:tr w14:paraId="211B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A09B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滚动适配</w:t>
            </w:r>
          </w:p>
        </w:tc>
        <w:tc>
          <w:tcPr>
            <w:tcW w:w="2880" w:type="dxa"/>
          </w:tcPr>
          <w:p w14:paraId="6BD5DF8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PC端，分类栏不需要滚动，因为所有标签都能放下；小屏时，分类栏可以横向滚动，用户可以滑动查看</w:t>
            </w:r>
          </w:p>
        </w:tc>
        <w:tc>
          <w:tcPr>
            <w:tcW w:w="2880" w:type="dxa"/>
          </w:tcPr>
          <w:p w14:paraId="3F77E6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适配不同的屏幕，小屏也能正常用</w:t>
            </w:r>
          </w:p>
        </w:tc>
      </w:tr>
      <w:tr w14:paraId="2525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9D27C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吸顶适配</w:t>
            </w:r>
          </w:p>
        </w:tc>
        <w:tc>
          <w:tcPr>
            <w:tcW w:w="2880" w:type="dxa"/>
          </w:tcPr>
          <w:p w14:paraId="058317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页面滚动时，分类栏和导航栏一起吸顶，毛玻璃效果同步，滚动时过渡0.3s</w:t>
            </w:r>
          </w:p>
        </w:tc>
        <w:tc>
          <w:tcPr>
            <w:tcW w:w="2880" w:type="dxa"/>
          </w:tcPr>
          <w:p w14:paraId="79950DD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长页面滚动时，分类栏始终可见，用户随时可以切换分类</w:t>
            </w:r>
          </w:p>
        </w:tc>
      </w:tr>
      <w:tr w14:paraId="4D97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F33D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主题切换</w:t>
            </w:r>
          </w:p>
        </w:tc>
        <w:tc>
          <w:tcPr>
            <w:tcW w:w="2880" w:type="dxa"/>
          </w:tcPr>
          <w:p w14:paraId="3C98F6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主题切换时，分类栏的所有颜色，都丝滑过渡，时长0.4s，不会闪烁</w:t>
            </w:r>
          </w:p>
        </w:tc>
        <w:tc>
          <w:tcPr>
            <w:tcW w:w="2880" w:type="dxa"/>
          </w:tcPr>
          <w:p w14:paraId="109613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明暗主题切换时，所有颜色都平滑过渡，不会突兀</w:t>
            </w:r>
          </w:p>
        </w:tc>
      </w:tr>
      <w:tr w14:paraId="4953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3ABC4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增删工具后</w:t>
            </w:r>
          </w:p>
        </w:tc>
        <w:tc>
          <w:tcPr>
            <w:tcW w:w="2880" w:type="dxa"/>
          </w:tcPr>
          <w:p w14:paraId="1F8E6C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用户增删工具后，分类栏的状态不变，分类的选中态保留，不会重置</w:t>
            </w:r>
          </w:p>
        </w:tc>
        <w:tc>
          <w:tcPr>
            <w:tcW w:w="2880" w:type="dxa"/>
          </w:tcPr>
          <w:p w14:paraId="7FFC28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用户的分类选择不会因为增删工具而重置，体验一致</w:t>
            </w:r>
          </w:p>
        </w:tc>
      </w:tr>
    </w:tbl>
    <w:p w14:paraId="0DA9FFFF"/>
    <w:p w14:paraId="38C7D3CA">
      <w:pPr>
        <w:pStyle w:val="3"/>
      </w:pPr>
      <w:r>
        <w:t>8. 响应式适配（极致详细）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CD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F946C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屏幕宽度</w:t>
            </w:r>
          </w:p>
        </w:tc>
        <w:tc>
          <w:tcPr>
            <w:tcW w:w="2160" w:type="dxa"/>
          </w:tcPr>
          <w:p w14:paraId="73ACF65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分类栏适配</w:t>
            </w:r>
          </w:p>
        </w:tc>
        <w:tc>
          <w:tcPr>
            <w:tcW w:w="2160" w:type="dxa"/>
          </w:tcPr>
          <w:p w14:paraId="6ADB2D4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标签适配</w:t>
            </w:r>
          </w:p>
        </w:tc>
        <w:tc>
          <w:tcPr>
            <w:tcW w:w="2160" w:type="dxa"/>
          </w:tcPr>
          <w:p w14:paraId="6139633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 w14:paraId="792AA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A5383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≥ 1280px（大屏）</w:t>
            </w:r>
          </w:p>
        </w:tc>
        <w:tc>
          <w:tcPr>
            <w:tcW w:w="2160" w:type="dxa"/>
          </w:tcPr>
          <w:p w14:paraId="31974C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分类栏居中，最大1200px</w:t>
            </w:r>
          </w:p>
        </w:tc>
        <w:tc>
          <w:tcPr>
            <w:tcW w:w="2160" w:type="dxa"/>
          </w:tcPr>
          <w:p w14:paraId="7FD42A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所有标签都正常排列，不需要滚动</w:t>
            </w:r>
          </w:p>
        </w:tc>
        <w:tc>
          <w:tcPr>
            <w:tcW w:w="2160" w:type="dxa"/>
          </w:tcPr>
          <w:p w14:paraId="7B22858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大屏下，所有分类都能完全展示，用户一眼看到所有分类</w:t>
            </w:r>
          </w:p>
        </w:tc>
      </w:tr>
      <w:tr w14:paraId="5F9B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1CA59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≥ 1024px</w:t>
            </w:r>
          </w:p>
        </w:tc>
        <w:tc>
          <w:tcPr>
            <w:tcW w:w="2160" w:type="dxa"/>
          </w:tcPr>
          <w:p w14:paraId="6ED078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分类栏100%宽度</w:t>
            </w:r>
          </w:p>
        </w:tc>
        <w:tc>
          <w:tcPr>
            <w:tcW w:w="2160" w:type="dxa"/>
          </w:tcPr>
          <w:p w14:paraId="11AAEEA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所有标签都正常排列，不需要滚动</w:t>
            </w:r>
          </w:p>
        </w:tc>
        <w:tc>
          <w:tcPr>
            <w:tcW w:w="2160" w:type="dxa"/>
          </w:tcPr>
          <w:p w14:paraId="4E5EF6D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中等PC屏，也能放下所有标签</w:t>
            </w:r>
          </w:p>
        </w:tc>
      </w:tr>
      <w:tr w14:paraId="6AC8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76525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≥ 768px</w:t>
            </w:r>
          </w:p>
        </w:tc>
        <w:tc>
          <w:tcPr>
            <w:tcW w:w="2160" w:type="dxa"/>
          </w:tcPr>
          <w:p w14:paraId="0A6A343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分类栏100%宽度</w:t>
            </w:r>
          </w:p>
        </w:tc>
        <w:tc>
          <w:tcPr>
            <w:tcW w:w="2160" w:type="dxa"/>
          </w:tcPr>
          <w:p w14:paraId="3B562E0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标签间距缩小到6px，所有标签都能放下</w:t>
            </w:r>
          </w:p>
        </w:tc>
        <w:tc>
          <w:tcPr>
            <w:tcW w:w="2160" w:type="dxa"/>
          </w:tcPr>
          <w:p w14:paraId="070F5C3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平板屏，缩小间距，放下所有标签</w:t>
            </w:r>
          </w:p>
        </w:tc>
      </w:tr>
      <w:tr w14:paraId="5C39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9881D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768px（小屏/手机）</w:t>
            </w:r>
          </w:p>
        </w:tc>
        <w:tc>
          <w:tcPr>
            <w:tcW w:w="2160" w:type="dxa"/>
          </w:tcPr>
          <w:p w14:paraId="594BE4C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分类栏100%宽度，可横向滚动，隐藏滚动条</w:t>
            </w:r>
          </w:p>
        </w:tc>
        <w:tc>
          <w:tcPr>
            <w:tcW w:w="2160" w:type="dxa"/>
          </w:tcPr>
          <w:p w14:paraId="22E16F6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标签最小宽度70px，间距4px，用户可以滑动查看</w:t>
            </w:r>
          </w:p>
        </w:tc>
        <w:tc>
          <w:tcPr>
            <w:tcW w:w="2160" w:type="dxa"/>
          </w:tcPr>
          <w:p w14:paraId="234C416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小屏下，用户可以滑动查看所有分类，不会挤在一起，所有文字都能完全展示</w:t>
            </w:r>
          </w:p>
        </w:tc>
      </w:tr>
    </w:tbl>
    <w:p w14:paraId="4E0BDB4D"/>
    <w:p w14:paraId="02CB9C22">
      <w:pPr>
        <w:pStyle w:val="3"/>
      </w:pPr>
      <w:r>
        <w:t>9. 文字完全展示的保证（解决原来的问题）</w:t>
      </w:r>
    </w:p>
    <w:p w14:paraId="0DB8A774">
      <w:r>
        <w:t>为了保证所有文字都100%完全展示，不会有截断、省略号，我们做了以下保证：</w:t>
      </w:r>
    </w:p>
    <w:p w14:paraId="574F55C0">
      <w:r>
        <w:t>1. **自适应宽度**：每个标签的宽度，根据文字的长度自动计算，文字长的标签，宽度自动增加，刚好容纳文字+内边距，不会有任何截断</w:t>
      </w:r>
    </w:p>
    <w:p w14:paraId="4B0DEC0A">
      <w:r>
        <w:t>2. **永不换行**：所有标签的文字，都只显示一行，不会换行，因为我们的分类文字都很短，最长的「开发工具」也只有4个字符，自适应宽度后，完全可以放下</w:t>
      </w:r>
    </w:p>
    <w:p w14:paraId="4E3AFFD5">
      <w:r>
        <w:t>3. **最小内边距**：每个标签的内边距，保证文字和标签边缘有足够的间距，不会贴边，同时保证文字完全展示</w:t>
      </w:r>
    </w:p>
    <w:p w14:paraId="4B8EBA35">
      <w:r>
        <w:t>4. **字体大小固定**：14px的字体，PC端清晰，不会因为屏幕缩小而缩小字体，保证文字清晰，同时自适应宽度</w:t>
      </w:r>
    </w:p>
    <w:p w14:paraId="3581E6A1">
      <w:r>
        <w:t>5. **测试验证**：所有的分类文字，都做了测试，最长的「开发工具」「设计工具」，自适应宽度后，都能完全展示，不会有任何省略</w:t>
      </w:r>
    </w:p>
    <w:p w14:paraId="073CFF1E">
      <w:pPr>
        <w:pStyle w:val="3"/>
      </w:pPr>
      <w:r>
        <w:t>10. 验收标准（极致详细）</w:t>
      </w:r>
    </w:p>
    <w:p w14:paraId="2CE409C6">
      <w:r>
        <w:t>- [ ] 所有分类标签的文字，都100%完全展示，没有任何截断、省略号，解决原来的问题</w:t>
      </w:r>
    </w:p>
    <w:p w14:paraId="62C302F4">
      <w:r>
        <w:t>- [ ] 所有标签的文字，都完全水平、垂直居中，对齐一致，美观</w:t>
      </w:r>
    </w:p>
    <w:p w14:paraId="6A760818">
      <w:r>
        <w:t>- [ ] 选中态和未选中态的样式清晰，渐变背景，突出选中的分类，高级美观</w:t>
      </w:r>
    </w:p>
    <w:p w14:paraId="031D12F9">
      <w:r>
        <w:t>- [ ] 所有交互都丝滑，点击分类的过渡，悬停的过渡，都符合设计，时长正确</w:t>
      </w:r>
    </w:p>
    <w:p w14:paraId="3B9AA3C4">
      <w:r>
        <w:t>- [ ] 不同屏幕尺寸都能适配，大屏下所有标签都能放下，小屏下可以横向滚动</w:t>
      </w:r>
    </w:p>
    <w:p w14:paraId="4FF7F575">
      <w:r>
        <w:t>- [ ] 所有标签的点击区域都足够大，用户可以轻松点击，不会点不到</w:t>
      </w:r>
    </w:p>
    <w:p w14:paraId="25796C68">
      <w:r>
        <w:t>- [ ] 主题切换时，分类栏的所有颜色都丝滑过渡，没有闪烁</w:t>
      </w:r>
    </w:p>
    <w:p w14:paraId="41BBD741">
      <w:r>
        <w:t>- [ ] 滚动时，分类栏吸顶效果正常，毛玻璃效果正常</w:t>
      </w:r>
    </w:p>
    <w:p w14:paraId="08382C7B">
      <w:r>
        <w:t>- [ ] 整体UI美观、大气，和整体页面的分层视觉、毛玻璃风格统一，解决原来的丑的问题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E5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2026</Words>
  <Characters>2357</Characters>
  <Lines>0</Lines>
  <Paragraphs>0</Paragraphs>
  <TotalTime>1</TotalTime>
  <ScaleCrop>false</ScaleCrop>
  <LinksUpToDate>false</LinksUpToDate>
  <CharactersWithSpaces>2388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2026-04-24T14:36:46Z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eyJoZGlkIjoiZmM2MDkzNmU5YTAwMzYyN2NhZWVmYjBmM2QwYjVlZTUifQ==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827612049E8245C0BAFC6F780951EBA7_12</vt:lpwstr>
  </property>
</Properties>
</file>